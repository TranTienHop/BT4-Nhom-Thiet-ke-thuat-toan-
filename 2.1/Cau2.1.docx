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8C7F08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6"/>
          <w:szCs w:val="26"/>
          <w:shd w:val="clear" w:fill="FFFFFF"/>
        </w:rPr>
        <w:t>1. Mô hình bài toán</w:t>
      </w:r>
    </w:p>
    <w:p w14:paraId="5DEDEB4D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Đỉnh: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 xml:space="preserve"> 5 thành phố A, B, C, D, E (đánh số 1..5)</w:t>
      </w:r>
    </w:p>
    <w:p w14:paraId="6DE4F7B4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Cạnh: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 xml:space="preserve"> đường đi có hướng giữa các thành phố</w:t>
      </w:r>
    </w:p>
    <w:p w14:paraId="17959721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Trọng số: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 xml:space="preserve"> thời gian di chuyển (giờ), có cạnh âm (ưu đãi)</w:t>
      </w:r>
    </w:p>
    <w:p w14:paraId="5C82EB3E">
      <w:pPr>
        <w:pStyle w:val="8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Bảng cạnh: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655"/>
        <w:gridCol w:w="6625"/>
      </w:tblGrid>
      <w:tr w14:paraId="69571C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DA6F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Cạnh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1FC8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Trọng số</w:t>
            </w:r>
          </w:p>
        </w:tc>
      </w:tr>
      <w:tr w14:paraId="7EF687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68A0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A → B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0F6E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4</w:t>
            </w:r>
          </w:p>
        </w:tc>
      </w:tr>
      <w:tr w14:paraId="2491FC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61A0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A → C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6AD3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2</w:t>
            </w:r>
          </w:p>
        </w:tc>
      </w:tr>
      <w:tr w14:paraId="76C313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28FF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B → 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FCEA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3</w:t>
            </w:r>
          </w:p>
        </w:tc>
      </w:tr>
      <w:tr w14:paraId="5825F7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965B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C → B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808C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-1</w:t>
            </w:r>
          </w:p>
        </w:tc>
      </w:tr>
      <w:tr w14:paraId="17907A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D72D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C → 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028D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5</w:t>
            </w:r>
          </w:p>
        </w:tc>
      </w:tr>
      <w:tr w14:paraId="6C462A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56D2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D → 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6A4A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2</w:t>
            </w:r>
          </w:p>
        </w:tc>
      </w:tr>
      <w:tr w14:paraId="54BECE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3402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B → 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47F6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7</w:t>
            </w:r>
          </w:p>
        </w:tc>
      </w:tr>
    </w:tbl>
    <w:p w14:paraId="52532B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</w:p>
    <w:p w14:paraId="0712ED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         (4)</w:t>
      </w:r>
    </w:p>
    <w:p w14:paraId="722291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   A --------&gt; B</w:t>
      </w:r>
    </w:p>
    <w:p w14:paraId="72398B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   |           | \</w:t>
      </w:r>
    </w:p>
    <w:p w14:paraId="7EF446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  (2)         (3) \(7)</w:t>
      </w:r>
    </w:p>
    <w:p w14:paraId="7E9BB5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   v           v   v</w:t>
      </w:r>
    </w:p>
    <w:p w14:paraId="3024CA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   C --------&gt; D -&gt; E</w:t>
      </w:r>
    </w:p>
    <w:p w14:paraId="556E4D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        (-1)  (5) (2)</w:t>
      </w:r>
    </w:p>
    <w:p w14:paraId="280EBE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</w:p>
    <w:p w14:paraId="43ED6F29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6"/>
          <w:szCs w:val="26"/>
          <w:shd w:val="clear" w:fill="FFFFFF"/>
        </w:rPr>
        <w:t>2. Chọn thuật toán</w:t>
      </w:r>
    </w:p>
    <w:p w14:paraId="3FABBE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 xml:space="preserve">Đồ thị có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cạnh âm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>C</w:t>
      </w:r>
      <w:r>
        <w:rPr>
          <w:rFonts w:hint="default" w:ascii="Times New Roman" w:hAnsi="Times New Roman" w:eastAsia="Times New Roman" w:cs="Times New Roman"/>
          <w:b w:val="0"/>
          <w:b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>→B=−1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F1115"/>
          <w:spacing w:val="0"/>
          <w:sz w:val="26"/>
          <w:szCs w:val="26"/>
          <w:shd w:val="clear" w:fill="FFFFFF"/>
        </w:rPr>
        <w:t>C</w:t>
      </w:r>
      <w:r>
        <w:rPr>
          <w:rFonts w:hint="default" w:ascii="Times New Roman" w:hAnsi="Times New Roman" w:eastAsia="Times New Roman" w:cs="Times New Roman"/>
          <w:b w:val="0"/>
          <w:bCs w:val="0"/>
          <w:caps w:val="0"/>
          <w:color w:val="0F1115"/>
          <w:spacing w:val="0"/>
          <w:sz w:val="26"/>
          <w:szCs w:val="26"/>
          <w:shd w:val="clear" w:fill="FFFFFF"/>
        </w:rPr>
        <w:t>→</w:t>
      </w:r>
      <w:r>
        <w:rPr>
          <w:rFonts w:hint="default" w:ascii="Times New Roman" w:hAnsi="Times New Roman" w:eastAsia="KaTeX_Math" w:cs="Times New Roman"/>
          <w:b w:val="0"/>
          <w:bCs w:val="0"/>
          <w:i/>
          <w:iCs/>
          <w:caps w:val="0"/>
          <w:color w:val="0F1115"/>
          <w:spacing w:val="0"/>
          <w:sz w:val="26"/>
          <w:szCs w:val="26"/>
          <w:shd w:val="clear" w:fill="FFFFFF"/>
        </w:rPr>
        <w:t>B</w:t>
      </w:r>
      <w:r>
        <w:rPr>
          <w:rFonts w:hint="default" w:ascii="Times New Roman" w:hAnsi="Times New Roman" w:eastAsia="Times New Roman" w:cs="Times New Roman"/>
          <w:b w:val="0"/>
          <w:bCs w:val="0"/>
          <w:caps w:val="0"/>
          <w:color w:val="0F1115"/>
          <w:spacing w:val="0"/>
          <w:sz w:val="26"/>
          <w:szCs w:val="26"/>
          <w:shd w:val="clear" w:fill="FFFFFF"/>
        </w:rPr>
        <w:t>=−1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 xml:space="preserve"> →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Dijkstra không dùng được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.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 xml:space="preserve">Không có chu trình âm → dùng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Ford-Bellman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.</w:t>
      </w:r>
    </w:p>
    <w:p w14:paraId="759621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</w:pPr>
    </w:p>
    <w:p w14:paraId="405B8445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Tạo và Chạy Code (Kết hợp LLM):</w:t>
      </w:r>
    </w:p>
    <w:p w14:paraId="520CFC65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73040" cy="29654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DBB53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</w:rPr>
      </w:pPr>
      <w:r>
        <w:drawing>
          <wp:inline distT="0" distB="0" distL="114300" distR="114300">
            <wp:extent cx="5273040" cy="29654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F1A12F0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</w:pPr>
      <w:r>
        <w:drawing>
          <wp:inline distT="0" distB="0" distL="114300" distR="114300">
            <wp:extent cx="5273040" cy="29654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28E54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6"/>
          <w:szCs w:val="26"/>
          <w:shd w:val="clear" w:fill="FFFFFF"/>
        </w:rPr>
        <w:t>4. Trình bày kết quả</w:t>
      </w:r>
    </w:p>
    <w:p w14:paraId="0F36ABC1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6"/>
          <w:szCs w:val="26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6"/>
          <w:szCs w:val="26"/>
          <w:shd w:val="clear" w:fill="FFFFFF"/>
        </w:rPr>
        <w:t>Đường đi ngắn nhất từ A đến E</w:t>
      </w:r>
    </w:p>
    <w:p w14:paraId="6E4F63C7">
      <w:pPr>
        <w:pStyle w:val="8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Lộ trình:</w:t>
      </w:r>
    </w:p>
    <w:p w14:paraId="71BA768F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 w:right="720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A → C → B → D → E</w:t>
      </w:r>
    </w:p>
    <w:p w14:paraId="495FC3DF">
      <w:pPr>
        <w:pStyle w:val="8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Tổng trọng số (tổng thời gian di chuyển):</w:t>
      </w:r>
    </w:p>
    <w:p w14:paraId="72F7DB3F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 w:right="720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6 giờ</w:t>
      </w:r>
    </w:p>
    <w:p w14:paraId="7946D1BD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6"/>
          <w:szCs w:val="26"/>
        </w:rPr>
      </w:pPr>
      <w:r>
        <w:rPr>
          <w:rFonts w:hint="default" w:ascii="Times New Roman" w:hAnsi="Times New Roman" w:eastAsia="Segoe UI" w:cs="Times New Roman"/>
          <w:b w:val="0"/>
          <w:bCs w:val="0"/>
          <w:caps w:val="0"/>
          <w:color w:val="0F1115"/>
          <w:spacing w:val="0"/>
          <w:sz w:val="26"/>
          <w:szCs w:val="26"/>
          <w:shd w:val="clear" w:fill="FFFFFF"/>
        </w:rPr>
        <w:t> Chi tiết từng chặng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0"/>
        <w:gridCol w:w="3512"/>
        <w:gridCol w:w="6018"/>
      </w:tblGrid>
      <w:tr w14:paraId="46376B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8534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Chặng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168C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Trọng số (giờ)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73BA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Ghi chú</w:t>
            </w:r>
          </w:p>
        </w:tc>
      </w:tr>
      <w:tr w14:paraId="7DF8EC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26D4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A → C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83EF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E9ED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Đường bình thường</w:t>
            </w:r>
          </w:p>
        </w:tc>
      </w:tr>
      <w:tr w14:paraId="3E2B6C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626D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C → B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0E98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-1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1038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Ưu đãi: cao tốc giảm thời gian</w:t>
            </w:r>
          </w:p>
        </w:tc>
      </w:tr>
      <w:tr w14:paraId="601EAD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8C7F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B → 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5309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B96E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Đường bình thường</w:t>
            </w:r>
          </w:p>
        </w:tc>
      </w:tr>
      <w:tr w14:paraId="04AE88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3A95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D → 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910F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255E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Đường bình thường</w:t>
            </w:r>
          </w:p>
        </w:tc>
      </w:tr>
      <w:tr w14:paraId="253C81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7F91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Tổng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3947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C02F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6"/>
                <w:szCs w:val="26"/>
              </w:rPr>
            </w:pPr>
          </w:p>
        </w:tc>
      </w:tr>
    </w:tbl>
    <w:p w14:paraId="4290F29A">
      <w:pPr>
        <w:pStyle w:val="8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Phép tính: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>2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>+(−1)+3+2=6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>2+(−1)+3+2=6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  <w:t xml:space="preserve"> giờ</w:t>
      </w:r>
    </w:p>
    <w:p w14:paraId="2F4DD9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6"/>
          <w:szCs w:val="26"/>
          <w:shd w:val="clear" w:fill="FFFFFF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0">
    <w:nsid w:val="0B259196"/>
    <w:multiLevelType w:val="singleLevel"/>
    <w:tmpl w:val="0B259196"/>
    <w:lvl w:ilvl="0" w:tentative="0">
      <w:start w:val="3"/>
      <w:numFmt w:val="decimal"/>
      <w:suff w:val="space"/>
      <w:lvlText w:val="%1."/>
      <w:lvlJc w:val="left"/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9B2480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24937CF"/>
    <w:rsid w:val="039B2480"/>
    <w:rsid w:val="52011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qFormat="1"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unhideWhenUsed="0" w:uiPriority="0" w:semiHidden="0" w:name="toc 7"/>
    <w:lsdException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qFormat="1"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qFormat="1"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qFormat="1"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qFormat="1"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qFormat="1"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qFormat="1"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qFormat="1"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qFormat="1" w:unhideWhenUsed="0" w:uiPriority="0" w:semiHidden="0" w:name="Table Subtle 1"/>
    <w:lsdException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ảnh"/>
    <w:basedOn w:val="1"/>
    <w:qFormat/>
    <w:uiPriority w:val="0"/>
    <w:pPr>
      <w:spacing w:before="100" w:beforeLines="200" w:beforeAutospacing="1" w:after="200" w:afterLines="200" w:afterAutospacing="0" w:line="260" w:lineRule="auto"/>
      <w:jc w:val="center"/>
    </w:pPr>
    <w:rPr>
      <w:rFonts w:ascii="Times New Roman" w:hAnsi="Times New Roman" w:eastAsia="SimSun" w:cs="Times New Roman"/>
      <w:i/>
      <w:sz w:val="26"/>
      <w:szCs w:val="24"/>
      <w:lang w:eastAsia="vi-V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46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2026-10-14T01:23:00Z</dcterms:created>
  <dc:creator>Trường Lê</dc:creator>
  <cp:lastModifiedBy>Trường Lê</cp:lastModifiedBy>
  <dcterms:modified xsi:type="dcterms:W3CDTF">2026-10-14T01:54:06Z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2BEC02180F8A40B38DE63A60B1BCDFB2_11</vt:lpwstr>
  </property>
  <property fmtid="{D5CDD505-2E9C-101B-9397-08002B2CF9AE}" pid="4" name="KSOTemplateDocerSaveRecord">
    <vt:lpwstr>eyJoZGlkIjoiN2I5MzcwZjE1MDY1OTNmYjdjOGJkNjNmNzlmOTM1ZjkiLCJ1c2VySWQiOiIxMzkyMTYwNDcwODI4In0=</vt:lpwstr>
  </property>
</Properties>
</file>